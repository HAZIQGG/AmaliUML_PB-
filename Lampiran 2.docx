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B8DC9" w14:textId="77777777" w:rsidR="00D566B2" w:rsidRDefault="0015235F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14:paraId="40CB3B86" w14:textId="77777777" w:rsidR="00D566B2" w:rsidRDefault="00D566B2"/>
    <w:p w14:paraId="4FB765E9" w14:textId="77777777" w:rsidR="00D566B2" w:rsidRDefault="0015235F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Arahan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Tandakan</w:t>
      </w:r>
      <w:proofErr w:type="spellEnd"/>
      <w:r>
        <w:rPr>
          <w:rFonts w:ascii="Arial" w:hAnsi="Arial" w:cs="Arial"/>
          <w:sz w:val="24"/>
          <w:szCs w:val="24"/>
        </w:rPr>
        <w:t xml:space="preserve"> (✓) pada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Ya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dibina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45"/>
        <w:gridCol w:w="2160"/>
        <w:gridCol w:w="2160"/>
      </w:tblGrid>
      <w:tr w:rsidR="00D566B2" w14:paraId="54EE7AA7" w14:textId="77777777">
        <w:trPr>
          <w:trHeight w:val="558"/>
        </w:trPr>
        <w:tc>
          <w:tcPr>
            <w:tcW w:w="675" w:type="dxa"/>
            <w:vAlign w:val="center"/>
          </w:tcPr>
          <w:p w14:paraId="49CD7A81" w14:textId="77777777" w:rsidR="00D566B2" w:rsidRDefault="001523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3645" w:type="dxa"/>
            <w:vAlign w:val="center"/>
          </w:tcPr>
          <w:p w14:paraId="6AE17F0D" w14:textId="77777777" w:rsidR="00D566B2" w:rsidRDefault="001523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2160" w:type="dxa"/>
            <w:vAlign w:val="center"/>
          </w:tcPr>
          <w:p w14:paraId="67D40DE8" w14:textId="77777777" w:rsidR="00D566B2" w:rsidRDefault="001523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2160" w:type="dxa"/>
            <w:vAlign w:val="center"/>
          </w:tcPr>
          <w:p w14:paraId="4D26649B" w14:textId="77777777" w:rsidR="00D566B2" w:rsidRDefault="001523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  <w:proofErr w:type="spellEnd"/>
          </w:p>
        </w:tc>
      </w:tr>
      <w:tr w:rsidR="00AA4D1D" w14:paraId="5D0CD613" w14:textId="77777777">
        <w:trPr>
          <w:trHeight w:val="454"/>
        </w:trPr>
        <w:tc>
          <w:tcPr>
            <w:tcW w:w="675" w:type="dxa"/>
            <w:vAlign w:val="center"/>
          </w:tcPr>
          <w:p w14:paraId="5BE44B88" w14:textId="77777777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60328BB4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pautan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GitHub</w:t>
            </w:r>
          </w:p>
        </w:tc>
        <w:tc>
          <w:tcPr>
            <w:tcW w:w="2160" w:type="dxa"/>
            <w:vAlign w:val="center"/>
          </w:tcPr>
          <w:p w14:paraId="0E26566E" w14:textId="079F5580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6FCE6BDC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4D1D" w14:paraId="5906AC2E" w14:textId="77777777">
        <w:trPr>
          <w:trHeight w:val="454"/>
        </w:trPr>
        <w:tc>
          <w:tcPr>
            <w:tcW w:w="675" w:type="dxa"/>
            <w:vAlign w:val="center"/>
          </w:tcPr>
          <w:p w14:paraId="507D7A2F" w14:textId="77777777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78C52A66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Use Case</w:t>
            </w:r>
          </w:p>
        </w:tc>
        <w:tc>
          <w:tcPr>
            <w:tcW w:w="2160" w:type="dxa"/>
            <w:vAlign w:val="center"/>
          </w:tcPr>
          <w:p w14:paraId="3EF87647" w14:textId="069FB305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5CDE58EF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4D1D" w14:paraId="4C3C95A8" w14:textId="77777777">
        <w:trPr>
          <w:trHeight w:val="454"/>
        </w:trPr>
        <w:tc>
          <w:tcPr>
            <w:tcW w:w="675" w:type="dxa"/>
            <w:vAlign w:val="center"/>
          </w:tcPr>
          <w:p w14:paraId="70083501" w14:textId="77777777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05E64E78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Class </w:t>
            </w:r>
          </w:p>
        </w:tc>
        <w:tc>
          <w:tcPr>
            <w:tcW w:w="2160" w:type="dxa"/>
            <w:vAlign w:val="center"/>
          </w:tcPr>
          <w:p w14:paraId="6F5D02AB" w14:textId="37A37E0A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5E3C5959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4D1D" w14:paraId="4AF90E28" w14:textId="77777777">
        <w:trPr>
          <w:trHeight w:val="454"/>
        </w:trPr>
        <w:tc>
          <w:tcPr>
            <w:tcW w:w="675" w:type="dxa"/>
            <w:vAlign w:val="center"/>
          </w:tcPr>
          <w:p w14:paraId="4B461E34" w14:textId="77777777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5C01985D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Sequence </w:t>
            </w:r>
          </w:p>
        </w:tc>
        <w:tc>
          <w:tcPr>
            <w:tcW w:w="2160" w:type="dxa"/>
            <w:vAlign w:val="center"/>
          </w:tcPr>
          <w:p w14:paraId="443F2211" w14:textId="16271A74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450AD0CC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4D1D" w14:paraId="4A220B1B" w14:textId="77777777">
        <w:trPr>
          <w:trHeight w:val="454"/>
        </w:trPr>
        <w:tc>
          <w:tcPr>
            <w:tcW w:w="675" w:type="dxa"/>
            <w:vAlign w:val="center"/>
          </w:tcPr>
          <w:p w14:paraId="4FA0EB86" w14:textId="77777777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6B784918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State</w:t>
            </w:r>
          </w:p>
        </w:tc>
        <w:tc>
          <w:tcPr>
            <w:tcW w:w="2160" w:type="dxa"/>
            <w:vAlign w:val="center"/>
          </w:tcPr>
          <w:p w14:paraId="0099209F" w14:textId="752E9F4A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0D8533D4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4D1D" w14:paraId="2D1EB257" w14:textId="77777777">
        <w:trPr>
          <w:trHeight w:val="454"/>
        </w:trPr>
        <w:tc>
          <w:tcPr>
            <w:tcW w:w="675" w:type="dxa"/>
            <w:vAlign w:val="center"/>
          </w:tcPr>
          <w:p w14:paraId="1710EDE7" w14:textId="77777777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7F83860A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dimuat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GitHub.</w:t>
            </w:r>
          </w:p>
        </w:tc>
        <w:tc>
          <w:tcPr>
            <w:tcW w:w="2160" w:type="dxa"/>
            <w:vAlign w:val="center"/>
          </w:tcPr>
          <w:p w14:paraId="73BA26A4" w14:textId="18A1E135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476948E7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4D1D" w14:paraId="1AF52468" w14:textId="77777777">
        <w:trPr>
          <w:trHeight w:val="454"/>
        </w:trPr>
        <w:tc>
          <w:tcPr>
            <w:tcW w:w="675" w:type="dxa"/>
            <w:vAlign w:val="center"/>
          </w:tcPr>
          <w:p w14:paraId="0DAC8714" w14:textId="77777777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EC6CB14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Kemaskini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paparan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asas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login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mengikut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pengguna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1B699CAE" w14:textId="15496388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3DAC6D98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4D1D" w14:paraId="72C630ED" w14:textId="77777777">
        <w:trPr>
          <w:trHeight w:val="454"/>
        </w:trPr>
        <w:tc>
          <w:tcPr>
            <w:tcW w:w="675" w:type="dxa"/>
            <w:vAlign w:val="center"/>
          </w:tcPr>
          <w:p w14:paraId="4982687F" w14:textId="77777777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AEFAB40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160" w:type="dxa"/>
            <w:vAlign w:val="center"/>
          </w:tcPr>
          <w:p w14:paraId="47898B4B" w14:textId="3B7C1181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02B19C4F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4D1D" w14:paraId="1A1B1B69" w14:textId="77777777">
        <w:trPr>
          <w:trHeight w:val="454"/>
        </w:trPr>
        <w:tc>
          <w:tcPr>
            <w:tcW w:w="675" w:type="dxa"/>
            <w:vAlign w:val="center"/>
          </w:tcPr>
          <w:p w14:paraId="384FF713" w14:textId="77777777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6EC671EF" w14:textId="77777777" w:rsidR="00AA4D1D" w:rsidRDefault="00AA4D1D" w:rsidP="00AA4D1D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Namakan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fail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tepat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diminta</w:t>
            </w:r>
            <w:proofErr w:type="spellEnd"/>
          </w:p>
        </w:tc>
        <w:tc>
          <w:tcPr>
            <w:tcW w:w="2160" w:type="dxa"/>
            <w:vAlign w:val="center"/>
          </w:tcPr>
          <w:p w14:paraId="4E0DDC74" w14:textId="21B84513" w:rsidR="00AA4D1D" w:rsidRDefault="00AA4D1D" w:rsidP="00AA4D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04CF2716" w14:textId="77777777" w:rsidR="00AA4D1D" w:rsidRDefault="00AA4D1D" w:rsidP="00AA4D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CF74943" w14:textId="77777777" w:rsidR="00D566B2" w:rsidRDefault="00D566B2">
      <w:pPr>
        <w:rPr>
          <w:rFonts w:ascii="Arial" w:hAnsi="Arial" w:cs="Arial"/>
          <w:sz w:val="24"/>
          <w:szCs w:val="24"/>
        </w:rPr>
      </w:pPr>
    </w:p>
    <w:p w14:paraId="55C25911" w14:textId="77777777" w:rsidR="00D566B2" w:rsidRDefault="00D566B2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518"/>
        <w:gridCol w:w="3504"/>
      </w:tblGrid>
      <w:tr w:rsidR="00D566B2" w14:paraId="5808CEFE" w14:textId="77777777">
        <w:trPr>
          <w:trHeight w:val="585"/>
        </w:trPr>
        <w:tc>
          <w:tcPr>
            <w:tcW w:w="3834" w:type="dxa"/>
          </w:tcPr>
          <w:p w14:paraId="1BDFD731" w14:textId="77777777" w:rsidR="00D566B2" w:rsidRDefault="001523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oleh:</w:t>
            </w:r>
          </w:p>
        </w:tc>
        <w:tc>
          <w:tcPr>
            <w:tcW w:w="1518" w:type="dxa"/>
          </w:tcPr>
          <w:p w14:paraId="754F297F" w14:textId="77777777" w:rsidR="00D566B2" w:rsidRDefault="00D566B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78F7DDE7" w14:textId="77777777" w:rsidR="00D566B2" w:rsidRDefault="001523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Disahkan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oleh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D566B2" w14:paraId="1CF3E365" w14:textId="77777777">
        <w:tc>
          <w:tcPr>
            <w:tcW w:w="3834" w:type="dxa"/>
          </w:tcPr>
          <w:p w14:paraId="64F9CBA6" w14:textId="2130140A" w:rsidR="00D566B2" w:rsidRPr="006E0A05" w:rsidRDefault="006E0A05">
            <w:pPr>
              <w:rPr>
                <w:rFonts w:ascii="Harlow Solid Italic" w:hAnsi="Harlow Solid Italic" w:cs="Arial"/>
                <w:sz w:val="32"/>
                <w:szCs w:val="32"/>
              </w:rPr>
            </w:pPr>
            <w:r w:rsidRPr="006E0A05">
              <w:rPr>
                <w:rFonts w:ascii="Harlow Solid Italic" w:hAnsi="Harlow Solid Italic" w:cs="Arial"/>
                <w:sz w:val="32"/>
                <w:szCs w:val="32"/>
              </w:rPr>
              <w:t>HAZIQ</w:t>
            </w:r>
          </w:p>
        </w:tc>
        <w:tc>
          <w:tcPr>
            <w:tcW w:w="1518" w:type="dxa"/>
          </w:tcPr>
          <w:p w14:paraId="5E06964A" w14:textId="77777777" w:rsidR="00D566B2" w:rsidRDefault="00D566B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3DC07FCE" w14:textId="77777777" w:rsidR="00D566B2" w:rsidRDefault="00D566B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566B2" w14:paraId="0FA3E8F2" w14:textId="77777777">
        <w:tc>
          <w:tcPr>
            <w:tcW w:w="3834" w:type="dxa"/>
          </w:tcPr>
          <w:p w14:paraId="53676033" w14:textId="77777777" w:rsidR="00D566B2" w:rsidRDefault="001523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  <w:tc>
          <w:tcPr>
            <w:tcW w:w="1518" w:type="dxa"/>
          </w:tcPr>
          <w:p w14:paraId="3FE25B72" w14:textId="77777777" w:rsidR="00D566B2" w:rsidRDefault="00D566B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69DAF2DD" w14:textId="77777777" w:rsidR="00D566B2" w:rsidRDefault="001523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:rsidR="00D566B2" w14:paraId="04475968" w14:textId="77777777">
        <w:tc>
          <w:tcPr>
            <w:tcW w:w="3834" w:type="dxa"/>
          </w:tcPr>
          <w:p w14:paraId="1E2C4B88" w14:textId="5D843D69" w:rsidR="00D566B2" w:rsidRDefault="001523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</w:t>
            </w:r>
            <w:r w:rsidR="006E0A05">
              <w:rPr>
                <w:rFonts w:ascii="Arial" w:hAnsi="Arial" w:cs="Arial"/>
                <w:sz w:val="24"/>
                <w:szCs w:val="24"/>
              </w:rPr>
              <w:t>15/5/2026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</w:p>
        </w:tc>
        <w:tc>
          <w:tcPr>
            <w:tcW w:w="1518" w:type="dxa"/>
          </w:tcPr>
          <w:p w14:paraId="245A5C0D" w14:textId="77777777" w:rsidR="00D566B2" w:rsidRDefault="00D566B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398A28AD" w14:textId="77777777" w:rsidR="00D566B2" w:rsidRDefault="001523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________________      </w:t>
            </w:r>
          </w:p>
        </w:tc>
      </w:tr>
    </w:tbl>
    <w:p w14:paraId="403D951E" w14:textId="77777777" w:rsidR="00D566B2" w:rsidRDefault="00D566B2">
      <w:pPr>
        <w:rPr>
          <w:rFonts w:ascii="Arial" w:hAnsi="Arial" w:cs="Arial"/>
          <w:sz w:val="24"/>
          <w:szCs w:val="24"/>
        </w:rPr>
      </w:pPr>
    </w:p>
    <w:p w14:paraId="158E6B6E" w14:textId="77777777" w:rsidR="00D566B2" w:rsidRDefault="001523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</w:p>
    <w:p w14:paraId="13BC1209" w14:textId="77777777" w:rsidR="00D566B2" w:rsidRDefault="001523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</w:t>
      </w:r>
    </w:p>
    <w:p w14:paraId="310CAA27" w14:textId="77777777" w:rsidR="00D566B2" w:rsidRDefault="001523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</w:t>
      </w:r>
    </w:p>
    <w:sectPr w:rsidR="00D566B2">
      <w:headerReference w:type="default" r:id="rId8"/>
      <w:footerReference w:type="default" r:id="rId9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5577E" w14:textId="77777777" w:rsidR="002E4922" w:rsidRDefault="002E4922">
      <w:pPr>
        <w:spacing w:line="240" w:lineRule="auto"/>
      </w:pPr>
      <w:r>
        <w:separator/>
      </w:r>
    </w:p>
  </w:endnote>
  <w:endnote w:type="continuationSeparator" w:id="0">
    <w:p w14:paraId="1335BE15" w14:textId="77777777" w:rsidR="002E4922" w:rsidRDefault="002E49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8DF22" w14:textId="77777777" w:rsidR="00D566B2" w:rsidRDefault="0015235F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LP, </w:t>
    </w:r>
    <w:proofErr w:type="spellStart"/>
    <w:r>
      <w:rPr>
        <w:rFonts w:ascii="Arial" w:hAnsi="Arial" w:cs="Arial"/>
        <w:sz w:val="16"/>
        <w:szCs w:val="16"/>
      </w:rPr>
      <w:t>Edisi</w:t>
    </w:r>
    <w:proofErr w:type="spellEnd"/>
    <w:r>
      <w:rPr>
        <w:rFonts w:ascii="Arial" w:hAnsi="Arial" w:cs="Arial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2CD37" w14:textId="77777777" w:rsidR="002E4922" w:rsidRDefault="002E4922">
      <w:pPr>
        <w:spacing w:after="0"/>
      </w:pPr>
      <w:r>
        <w:separator/>
      </w:r>
    </w:p>
  </w:footnote>
  <w:footnote w:type="continuationSeparator" w:id="0">
    <w:p w14:paraId="120193F2" w14:textId="77777777" w:rsidR="002E4922" w:rsidRDefault="002E49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A3711" w14:textId="77777777" w:rsidR="00D566B2" w:rsidRDefault="0015235F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906"/>
    <w:rsid w:val="0015074B"/>
    <w:rsid w:val="0015235F"/>
    <w:rsid w:val="0029639D"/>
    <w:rsid w:val="002E4922"/>
    <w:rsid w:val="00326F90"/>
    <w:rsid w:val="006E0A05"/>
    <w:rsid w:val="008E03D8"/>
    <w:rsid w:val="00934A12"/>
    <w:rsid w:val="00A85C51"/>
    <w:rsid w:val="00AA1D8D"/>
    <w:rsid w:val="00AA4D1D"/>
    <w:rsid w:val="00B47730"/>
    <w:rsid w:val="00CB0664"/>
    <w:rsid w:val="00CE7EE9"/>
    <w:rsid w:val="00D26488"/>
    <w:rsid w:val="00D566B2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08F0D"/>
  <w14:defaultImageDpi w14:val="300"/>
  <w15:docId w15:val="{56C17F1D-89AA-4C22-89F3-CC3207E43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haziq789@outlook.com</cp:lastModifiedBy>
  <cp:revision>7</cp:revision>
  <dcterms:created xsi:type="dcterms:W3CDTF">2013-12-23T23:15:00Z</dcterms:created>
  <dcterms:modified xsi:type="dcterms:W3CDTF">2026-06-11T08:50:00Z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