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0DB63" w14:textId="77777777" w:rsidR="00B54042" w:rsidRDefault="00ED1C4B">
      <w:pPr>
        <w:pStyle w:val="Heading1"/>
        <w:widowControl/>
        <w:spacing w:line="360" w:lineRule="auto"/>
        <w:ind w:left="0" w:firstLine="0"/>
        <w:rPr>
          <w:sz w:val="22"/>
          <w:szCs w:val="22"/>
        </w:rPr>
      </w:pP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0"/>
      </w:tblGrid>
      <w:tr w:rsidR="00B54042" w14:paraId="0C00044D" w14:textId="77777777">
        <w:trPr>
          <w:trHeight w:val="1701"/>
        </w:trPr>
        <w:tc>
          <w:tcPr>
            <w:tcW w:w="9246" w:type="dxa"/>
            <w:vAlign w:val="center"/>
          </w:tcPr>
          <w:p w14:paraId="7D75EF4E" w14:textId="03A7C8F6" w:rsidR="00B54042" w:rsidRPr="00497133" w:rsidRDefault="00ED1C4B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Tajuk Projek: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 w:rsidRPr="00AC5E34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Sistem Pendaftaran Aktiviti Kelab Kolej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Komponen: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Penghasilan </w:t>
            </w:r>
            <w:r w:rsidRPr="00AC5E34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fi-FI"/>
              </w:rPr>
              <w:t>Rajah UML dan Kemaskini Kod Sumber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Tarikh: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 w:rsidR="00497133">
              <w:rPr>
                <w:rFonts w:ascii="Arial" w:hAnsi="Arial" w:cs="Arial"/>
                <w:sz w:val="22"/>
                <w:szCs w:val="22"/>
                <w:lang w:val="fi-FI"/>
              </w:rPr>
              <w:t>15/5/2026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Penyedia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>:</w:t>
            </w:r>
            <w:r w:rsidR="00497133">
              <w:rPr>
                <w:rStyle w:val="Strong"/>
                <w:rFonts w:ascii="Arial" w:hAnsi="Arial" w:cs="Arial"/>
              </w:rPr>
              <w:t xml:space="preserve"> </w:t>
            </w:r>
            <w:r w:rsidR="00497133">
              <w:rPr>
                <w:rStyle w:val="Strong"/>
                <w:rFonts w:ascii="Arial" w:hAnsi="Arial" w:cs="Arial"/>
                <w:b w:val="0"/>
                <w:bCs w:val="0"/>
              </w:rPr>
              <w:t xml:space="preserve">Muhammad </w:t>
            </w:r>
            <w:proofErr w:type="spellStart"/>
            <w:r w:rsidR="00497133">
              <w:rPr>
                <w:rStyle w:val="Strong"/>
                <w:rFonts w:ascii="Arial" w:hAnsi="Arial" w:cs="Arial"/>
                <w:b w:val="0"/>
                <w:bCs w:val="0"/>
              </w:rPr>
              <w:t>Farish</w:t>
            </w:r>
            <w:proofErr w:type="spellEnd"/>
            <w:r w:rsidR="00497133">
              <w:rPr>
                <w:rStyle w:val="Strong"/>
                <w:rFonts w:ascii="Arial" w:hAnsi="Arial" w:cs="Arial"/>
                <w:b w:val="0"/>
                <w:bCs w:val="0"/>
              </w:rPr>
              <w:t xml:space="preserve"> Haziq bin </w:t>
            </w:r>
            <w:proofErr w:type="spellStart"/>
            <w:r w:rsidR="00497133">
              <w:rPr>
                <w:rStyle w:val="Strong"/>
                <w:rFonts w:ascii="Arial" w:hAnsi="Arial" w:cs="Arial"/>
                <w:b w:val="0"/>
                <w:bCs w:val="0"/>
              </w:rPr>
              <w:t>Mohd</w:t>
            </w:r>
            <w:proofErr w:type="spellEnd"/>
            <w:r w:rsidR="00497133">
              <w:rPr>
                <w:rStyle w:val="Strong"/>
                <w:rFonts w:ascii="Arial" w:hAnsi="Arial" w:cs="Arial"/>
                <w:b w:val="0"/>
                <w:bCs w:val="0"/>
              </w:rPr>
              <w:t xml:space="preserve"> Noor Hafizi</w:t>
            </w:r>
          </w:p>
        </w:tc>
      </w:tr>
      <w:tr w:rsidR="00B54042" w14:paraId="0EC697BB" w14:textId="77777777">
        <w:trPr>
          <w:trHeight w:val="567"/>
        </w:trPr>
        <w:tc>
          <w:tcPr>
            <w:tcW w:w="9246" w:type="dxa"/>
            <w:vAlign w:val="center"/>
          </w:tcPr>
          <w:p w14:paraId="2CF7A04C" w14:textId="77777777" w:rsidR="00B54042" w:rsidRDefault="00ED1C4B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Pengenalan</w:t>
            </w:r>
            <w:proofErr w:type="spellEnd"/>
          </w:p>
        </w:tc>
      </w:tr>
      <w:tr w:rsidR="00B54042" w14:paraId="1C92B0E5" w14:textId="77777777">
        <w:trPr>
          <w:trHeight w:val="1643"/>
        </w:trPr>
        <w:tc>
          <w:tcPr>
            <w:tcW w:w="9246" w:type="dxa"/>
            <w:vAlign w:val="center"/>
          </w:tcPr>
          <w:p w14:paraId="5A611E75" w14:textId="77777777" w:rsidR="00B54042" w:rsidRDefault="00ED1C4B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disediakan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bagi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menunjukkan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perkembangan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berkaitan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penghasilan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Arial" w:hAnsi="Arial" w:cs="Arial"/>
                <w:sz w:val="22"/>
                <w:szCs w:val="22"/>
              </w:rPr>
              <w:t xml:space="preserve">Use </w:t>
            </w:r>
            <w:proofErr w:type="gramStart"/>
            <w:r>
              <w:rPr>
                <w:rStyle w:val="Emphasis"/>
                <w:rFonts w:ascii="Arial" w:hAnsi="Arial" w:cs="Arial"/>
                <w:sz w:val="22"/>
                <w:szCs w:val="22"/>
              </w:rPr>
              <w:t>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</w:t>
            </w:r>
            <w:proofErr w:type="gramEnd"/>
            <w:r>
              <w:rPr>
                <w:rFonts w:ascii="Arial" w:hAnsi="Arial" w:cs="Arial"/>
                <w:i/>
                <w:iCs/>
              </w:rPr>
              <w:t>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Pendaftaran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Kelab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Kolej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B54042" w14:paraId="4ED88E36" w14:textId="77777777">
        <w:trPr>
          <w:trHeight w:val="567"/>
        </w:trPr>
        <w:tc>
          <w:tcPr>
            <w:tcW w:w="9246" w:type="dxa"/>
            <w:vAlign w:val="center"/>
          </w:tcPr>
          <w:p w14:paraId="5791718F" w14:textId="77777777" w:rsidR="00B54042" w:rsidRDefault="00ED1C4B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Objektif</w:t>
            </w:r>
            <w:proofErr w:type="spellEnd"/>
          </w:p>
        </w:tc>
      </w:tr>
      <w:tr w:rsidR="00B54042" w:rsidRPr="00AC5E34" w14:paraId="5F198AE1" w14:textId="77777777">
        <w:trPr>
          <w:trHeight w:val="1440"/>
        </w:trPr>
        <w:tc>
          <w:tcPr>
            <w:tcW w:w="9246" w:type="dxa"/>
            <w:vAlign w:val="center"/>
          </w:tcPr>
          <w:p w14:paraId="4545178B" w14:textId="77777777" w:rsidR="00B54042" w:rsidRDefault="00ED1C4B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Mengenalpasti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rajah UML</w:t>
            </w:r>
          </w:p>
          <w:p w14:paraId="4E3E2D4F" w14:textId="77777777" w:rsidR="00B54042" w:rsidRDefault="00ED1C4B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Sequence.</w:t>
            </w:r>
          </w:p>
          <w:p w14:paraId="24DC3597" w14:textId="77777777" w:rsidR="00B54042" w:rsidRPr="00AC5E34" w:rsidRDefault="00ED1C4B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 w:rsidRPr="00AC5E34">
              <w:rPr>
                <w:lang w:val="fi-FI"/>
              </w:rPr>
              <w:t xml:space="preserve">Mengemaskini </w:t>
            </w:r>
            <w:r w:rsidRPr="00AC5E34">
              <w:rPr>
                <w:lang w:val="fi-FI"/>
              </w:rPr>
              <w:t>papapran log masuk sistem.</w:t>
            </w:r>
          </w:p>
        </w:tc>
      </w:tr>
      <w:tr w:rsidR="00B54042" w14:paraId="4BEC26A7" w14:textId="77777777">
        <w:trPr>
          <w:trHeight w:val="567"/>
        </w:trPr>
        <w:tc>
          <w:tcPr>
            <w:tcW w:w="9246" w:type="dxa"/>
            <w:vAlign w:val="center"/>
          </w:tcPr>
          <w:p w14:paraId="585B3C67" w14:textId="77777777" w:rsidR="00B54042" w:rsidRDefault="00ED1C4B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Skop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1B97598A" w14:textId="77777777">
        <w:trPr>
          <w:trHeight w:val="2285"/>
        </w:trPr>
        <w:tc>
          <w:tcPr>
            <w:tcW w:w="9246" w:type="dxa"/>
            <w:vAlign w:val="center"/>
          </w:tcPr>
          <w:p w14:paraId="1546E220" w14:textId="77777777" w:rsidR="00B54042" w:rsidRDefault="00ED1C4B">
            <w:pPr>
              <w:spacing w:line="360" w:lineRule="auto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>:</w:t>
            </w:r>
          </w:p>
          <w:p w14:paraId="34890F59" w14:textId="77777777" w:rsidR="00B54042" w:rsidRDefault="00ED1C4B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 </w:t>
            </w:r>
            <w:proofErr w:type="spellStart"/>
            <w:r>
              <w:t>mengikut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7DD12A73" w14:textId="77777777" w:rsidR="00B54042" w:rsidRDefault="00ED1C4B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</w:rPr>
            </w:pPr>
            <w:proofErr w:type="spellStart"/>
            <w:r>
              <w:t>Kemaskini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paparan</w:t>
            </w:r>
            <w:proofErr w:type="spellEnd"/>
            <w:r>
              <w:t xml:space="preserve"> log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B54042" w14:paraId="27F4D40A" w14:textId="77777777">
        <w:trPr>
          <w:trHeight w:val="567"/>
        </w:trPr>
        <w:tc>
          <w:tcPr>
            <w:tcW w:w="9246" w:type="dxa"/>
            <w:vAlign w:val="center"/>
          </w:tcPr>
          <w:p w14:paraId="15CABD20" w14:textId="77777777" w:rsidR="00B54042" w:rsidRDefault="00ED1C4B">
            <w:pPr>
              <w:pStyle w:val="Heading3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Kemajuan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0605E108" w14:textId="77777777">
        <w:trPr>
          <w:trHeight w:val="3650"/>
        </w:trPr>
        <w:tc>
          <w:tcPr>
            <w:tcW w:w="9246" w:type="dxa"/>
          </w:tcPr>
          <w:tbl>
            <w:tblPr>
              <w:tblStyle w:val="TableGrid"/>
              <w:tblpPr w:leftFromText="180" w:rightFromText="180" w:vertAnchor="text" w:horzAnchor="page" w:tblpX="517" w:tblpY="3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6"/>
              <w:gridCol w:w="4170"/>
              <w:gridCol w:w="1153"/>
              <w:gridCol w:w="2506"/>
            </w:tblGrid>
            <w:tr w:rsidR="00B54042" w14:paraId="785F95B6" w14:textId="77777777">
              <w:tc>
                <w:tcPr>
                  <w:tcW w:w="586" w:type="dxa"/>
                  <w:vAlign w:val="center"/>
                </w:tcPr>
                <w:p w14:paraId="0B9F1810" w14:textId="77777777" w:rsidR="00B54042" w:rsidRDefault="00ED1C4B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  <w:proofErr w:type="spellEnd"/>
                </w:p>
              </w:tc>
              <w:tc>
                <w:tcPr>
                  <w:tcW w:w="4170" w:type="dxa"/>
                  <w:vAlign w:val="center"/>
                </w:tcPr>
                <w:p w14:paraId="57839CBA" w14:textId="77777777" w:rsidR="00B54042" w:rsidRDefault="00ED1C4B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74BE01E0" w14:textId="77777777" w:rsidR="00B54042" w:rsidRDefault="00ED1C4B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7D38233E" w14:textId="77777777" w:rsidR="00B54042" w:rsidRDefault="00ED1C4B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  <w:proofErr w:type="spellEnd"/>
                </w:p>
              </w:tc>
            </w:tr>
            <w:tr w:rsidR="00497133" w14:paraId="0D093FE7" w14:textId="77777777" w:rsidTr="003C3976">
              <w:tc>
                <w:tcPr>
                  <w:tcW w:w="586" w:type="dxa"/>
                  <w:vAlign w:val="center"/>
                </w:tcPr>
                <w:p w14:paraId="1569A03B" w14:textId="77777777" w:rsidR="00497133" w:rsidRDefault="00497133" w:rsidP="00497133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2B0ECFD6" w14:textId="77777777" w:rsidR="00497133" w:rsidRDefault="00497133" w:rsidP="00497133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Kenalpasti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aktor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&amp;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fungsi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(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</w:tcPr>
                <w:p w14:paraId="468EFFB0" w14:textId="330D390F" w:rsidR="00497133" w:rsidRDefault="00497133" w:rsidP="00497133">
                  <w:pPr>
                    <w:widowControl/>
                    <w:jc w:val="center"/>
                  </w:pPr>
                  <w:r w:rsidRPr="00B2142B">
                    <w:rPr>
                      <w:rFonts w:ascii="Segoe UI Symbol" w:hAnsi="Segoe UI Symbol" w:cs="Segoe UI Symbol"/>
                      <w:sz w:val="24"/>
                      <w:szCs w:val="24"/>
                    </w:rPr>
                    <w:t>✓</w:t>
                  </w:r>
                </w:p>
              </w:tc>
              <w:tc>
                <w:tcPr>
                  <w:tcW w:w="2506" w:type="dxa"/>
                  <w:vAlign w:val="center"/>
                </w:tcPr>
                <w:p w14:paraId="5F5F2238" w14:textId="36A30580" w:rsidR="00497133" w:rsidRDefault="00C64DA7" w:rsidP="00497133">
                  <w:pPr>
                    <w:widowControl/>
                    <w:jc w:val="center"/>
                  </w:pPr>
                  <w:proofErr w:type="spellStart"/>
                  <w:r>
                    <w:t>selesai</w:t>
                  </w:r>
                  <w:proofErr w:type="spellEnd"/>
                </w:p>
              </w:tc>
            </w:tr>
            <w:tr w:rsidR="00C64DA7" w14:paraId="7B1C6D2F" w14:textId="77777777" w:rsidTr="003C3976">
              <w:tc>
                <w:tcPr>
                  <w:tcW w:w="586" w:type="dxa"/>
                  <w:vAlign w:val="center"/>
                </w:tcPr>
                <w:p w14:paraId="24FAEE5D" w14:textId="77777777" w:rsidR="00C64DA7" w:rsidRDefault="00C64DA7" w:rsidP="00C64DA7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78F8F957" w14:textId="77777777" w:rsidR="00C64DA7" w:rsidRDefault="00C64DA7" w:rsidP="00C64DA7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</w:tcPr>
                <w:p w14:paraId="5A91170F" w14:textId="1D52B843" w:rsidR="00C64DA7" w:rsidRDefault="00C64DA7" w:rsidP="00C64DA7">
                  <w:pPr>
                    <w:widowControl/>
                    <w:jc w:val="center"/>
                  </w:pPr>
                  <w:r w:rsidRPr="00B2142B">
                    <w:rPr>
                      <w:rFonts w:ascii="Segoe UI Symbol" w:hAnsi="Segoe UI Symbol" w:cs="Segoe UI Symbol"/>
                      <w:sz w:val="24"/>
                      <w:szCs w:val="24"/>
                    </w:rPr>
                    <w:t>✓</w:t>
                  </w:r>
                </w:p>
              </w:tc>
              <w:tc>
                <w:tcPr>
                  <w:tcW w:w="2506" w:type="dxa"/>
                  <w:vAlign w:val="center"/>
                </w:tcPr>
                <w:p w14:paraId="632034D8" w14:textId="4322E679" w:rsidR="00C64DA7" w:rsidRDefault="00C64DA7" w:rsidP="00C64DA7">
                  <w:pPr>
                    <w:widowControl/>
                    <w:jc w:val="center"/>
                  </w:pPr>
                  <w:proofErr w:type="spellStart"/>
                  <w:r>
                    <w:t>selesai</w:t>
                  </w:r>
                  <w:proofErr w:type="spellEnd"/>
                </w:p>
              </w:tc>
            </w:tr>
            <w:tr w:rsidR="00C64DA7" w14:paraId="1EEB5234" w14:textId="77777777" w:rsidTr="003C3976">
              <w:tc>
                <w:tcPr>
                  <w:tcW w:w="586" w:type="dxa"/>
                  <w:vAlign w:val="center"/>
                </w:tcPr>
                <w:p w14:paraId="7E72D3DC" w14:textId="77777777" w:rsidR="00C64DA7" w:rsidRDefault="00C64DA7" w:rsidP="00C64DA7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1198FAB2" w14:textId="77777777" w:rsidR="00C64DA7" w:rsidRDefault="00C64DA7" w:rsidP="00C64DA7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</w:tcPr>
                <w:p w14:paraId="1C231064" w14:textId="0973A495" w:rsidR="00C64DA7" w:rsidRDefault="00C64DA7" w:rsidP="00C64DA7">
                  <w:pPr>
                    <w:widowControl/>
                    <w:jc w:val="center"/>
                  </w:pPr>
                  <w:r w:rsidRPr="00B2142B">
                    <w:rPr>
                      <w:rFonts w:ascii="Segoe UI Symbol" w:hAnsi="Segoe UI Symbol" w:cs="Segoe UI Symbol"/>
                      <w:sz w:val="24"/>
                      <w:szCs w:val="24"/>
                    </w:rPr>
                    <w:t>✓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FB84B5" w14:textId="2CF090EA" w:rsidR="00C64DA7" w:rsidRDefault="00C64DA7" w:rsidP="00C64DA7">
                  <w:pPr>
                    <w:widowControl/>
                    <w:jc w:val="center"/>
                  </w:pPr>
                  <w:proofErr w:type="spellStart"/>
                  <w:r>
                    <w:t>selesai</w:t>
                  </w:r>
                  <w:proofErr w:type="spellEnd"/>
                </w:p>
              </w:tc>
            </w:tr>
            <w:tr w:rsidR="00C64DA7" w14:paraId="4A497B5F" w14:textId="77777777" w:rsidTr="003C3976">
              <w:tc>
                <w:tcPr>
                  <w:tcW w:w="586" w:type="dxa"/>
                  <w:vAlign w:val="center"/>
                </w:tcPr>
                <w:p w14:paraId="29A2FD66" w14:textId="77777777" w:rsidR="00C64DA7" w:rsidRDefault="00C64DA7" w:rsidP="00C64DA7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343E1D" w14:textId="77777777" w:rsidR="00C64DA7" w:rsidRDefault="00C64DA7" w:rsidP="00C64DA7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</w:tcPr>
                <w:p w14:paraId="125CA142" w14:textId="347D8B1F" w:rsidR="00C64DA7" w:rsidRDefault="00C64DA7" w:rsidP="00C64DA7">
                  <w:pPr>
                    <w:widowControl/>
                    <w:jc w:val="center"/>
                  </w:pPr>
                  <w:r w:rsidRPr="00B2142B">
                    <w:rPr>
                      <w:rFonts w:ascii="Segoe UI Symbol" w:hAnsi="Segoe UI Symbol" w:cs="Segoe UI Symbol"/>
                      <w:sz w:val="24"/>
                      <w:szCs w:val="24"/>
                    </w:rPr>
                    <w:t>✓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56F585" w14:textId="23F43C7F" w:rsidR="00C64DA7" w:rsidRDefault="00C64DA7" w:rsidP="00C64DA7">
                  <w:pPr>
                    <w:widowControl/>
                    <w:jc w:val="center"/>
                  </w:pPr>
                  <w:proofErr w:type="spellStart"/>
                  <w:r>
                    <w:t>selesai</w:t>
                  </w:r>
                  <w:proofErr w:type="spellEnd"/>
                </w:p>
              </w:tc>
            </w:tr>
            <w:tr w:rsidR="00C64DA7" w14:paraId="4BE3ED09" w14:textId="77777777" w:rsidTr="003C3976">
              <w:tc>
                <w:tcPr>
                  <w:tcW w:w="586" w:type="dxa"/>
                  <w:vAlign w:val="center"/>
                </w:tcPr>
                <w:p w14:paraId="0E053D05" w14:textId="77777777" w:rsidR="00C64DA7" w:rsidRDefault="00C64DA7" w:rsidP="00C64DA7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6C7C330D" w14:textId="77777777" w:rsidR="00C64DA7" w:rsidRDefault="00C64DA7" w:rsidP="00C64DA7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</w:tcPr>
                <w:p w14:paraId="083B403A" w14:textId="4F4EF76E" w:rsidR="00C64DA7" w:rsidRDefault="00C64DA7" w:rsidP="00C64DA7">
                  <w:pPr>
                    <w:widowControl/>
                    <w:jc w:val="center"/>
                  </w:pPr>
                  <w:r w:rsidRPr="00B2142B">
                    <w:rPr>
                      <w:rFonts w:ascii="Segoe UI Symbol" w:hAnsi="Segoe UI Symbol" w:cs="Segoe UI Symbol"/>
                      <w:sz w:val="24"/>
                      <w:szCs w:val="24"/>
                    </w:rPr>
                    <w:t>✓</w:t>
                  </w:r>
                </w:p>
              </w:tc>
              <w:tc>
                <w:tcPr>
                  <w:tcW w:w="2506" w:type="dxa"/>
                  <w:vAlign w:val="center"/>
                </w:tcPr>
                <w:p w14:paraId="0D2B3B43" w14:textId="6BC1A5A8" w:rsidR="00C64DA7" w:rsidRDefault="00C64DA7" w:rsidP="00C64DA7">
                  <w:pPr>
                    <w:widowControl/>
                    <w:jc w:val="center"/>
                  </w:pPr>
                  <w:proofErr w:type="spellStart"/>
                  <w:r>
                    <w:t>selesai</w:t>
                  </w:r>
                  <w:proofErr w:type="spellEnd"/>
                </w:p>
              </w:tc>
            </w:tr>
            <w:tr w:rsidR="00C64DA7" w14:paraId="26B3D48D" w14:textId="77777777" w:rsidTr="003C3976">
              <w:tc>
                <w:tcPr>
                  <w:tcW w:w="586" w:type="dxa"/>
                  <w:vAlign w:val="center"/>
                </w:tcPr>
                <w:p w14:paraId="54C55BE3" w14:textId="77777777" w:rsidR="00C64DA7" w:rsidRDefault="00C64DA7" w:rsidP="00C64DA7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294C92" w14:textId="77777777" w:rsidR="00C64DA7" w:rsidRDefault="00C64DA7" w:rsidP="00C64DA7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Kemaskini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Kod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Sumber</w:t>
                  </w:r>
                  <w:proofErr w:type="spellEnd"/>
                </w:p>
              </w:tc>
              <w:tc>
                <w:tcPr>
                  <w:tcW w:w="1153" w:type="dxa"/>
                </w:tcPr>
                <w:p w14:paraId="592451B8" w14:textId="237728A1" w:rsidR="00C64DA7" w:rsidRDefault="00C64DA7" w:rsidP="00C64DA7">
                  <w:pPr>
                    <w:widowControl/>
                    <w:jc w:val="center"/>
                  </w:pPr>
                  <w:r w:rsidRPr="00B2142B">
                    <w:rPr>
                      <w:rFonts w:ascii="Segoe UI Symbol" w:hAnsi="Segoe UI Symbol" w:cs="Segoe UI Symbol"/>
                      <w:sz w:val="24"/>
                      <w:szCs w:val="24"/>
                    </w:rPr>
                    <w:t>✓</w:t>
                  </w:r>
                </w:p>
              </w:tc>
              <w:tc>
                <w:tcPr>
                  <w:tcW w:w="2506" w:type="dxa"/>
                  <w:vAlign w:val="center"/>
                </w:tcPr>
                <w:p w14:paraId="68180A6D" w14:textId="7EFD0FD8" w:rsidR="00C64DA7" w:rsidRDefault="00C64DA7" w:rsidP="00C64DA7">
                  <w:pPr>
                    <w:widowControl/>
                    <w:jc w:val="center"/>
                  </w:pPr>
                  <w:proofErr w:type="spellStart"/>
                  <w:r>
                    <w:t>selesai</w:t>
                  </w:r>
                  <w:proofErr w:type="spellEnd"/>
                </w:p>
              </w:tc>
            </w:tr>
          </w:tbl>
          <w:p w14:paraId="6AFE3C4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4C38404D" w14:textId="77777777">
        <w:trPr>
          <w:trHeight w:val="567"/>
        </w:trPr>
        <w:tc>
          <w:tcPr>
            <w:tcW w:w="9246" w:type="dxa"/>
            <w:vAlign w:val="center"/>
          </w:tcPr>
          <w:p w14:paraId="783F4C80" w14:textId="77777777" w:rsidR="00B54042" w:rsidRDefault="00ED1C4B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lastRenderedPageBreak/>
              <w:t xml:space="preserve">5.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Isu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Cabaran</w:t>
            </w:r>
            <w:proofErr w:type="spellEnd"/>
          </w:p>
        </w:tc>
      </w:tr>
      <w:tr w:rsidR="00B54042" w14:paraId="130E29BD" w14:textId="77777777">
        <w:trPr>
          <w:trHeight w:val="2108"/>
        </w:trPr>
        <w:tc>
          <w:tcPr>
            <w:tcW w:w="9246" w:type="dxa"/>
            <w:vAlign w:val="center"/>
          </w:tcPr>
          <w:p w14:paraId="10FF2CB2" w14:textId="77777777" w:rsidR="00103474" w:rsidRPr="00103474" w:rsidRDefault="00103474" w:rsidP="00103474">
            <w:pPr>
              <w:pStyle w:val="isselectedend"/>
              <w:rPr>
                <w:rFonts w:ascii="Arial" w:hAnsi="Arial" w:cs="Arial"/>
              </w:rPr>
            </w:pPr>
            <w:proofErr w:type="spellStart"/>
            <w:r w:rsidRPr="00103474">
              <w:rPr>
                <w:rStyle w:val="Strong"/>
                <w:rFonts w:ascii="Arial" w:hAnsi="Arial" w:cs="Arial"/>
              </w:rPr>
              <w:t>Kesukaran</w:t>
            </w:r>
            <w:proofErr w:type="spellEnd"/>
            <w:r w:rsidRPr="00103474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Style w:val="Strong"/>
                <w:rFonts w:ascii="Arial" w:hAnsi="Arial" w:cs="Arial"/>
              </w:rPr>
              <w:t>Mereka</w:t>
            </w:r>
            <w:proofErr w:type="spellEnd"/>
            <w:r w:rsidRPr="00103474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Style w:val="Strong"/>
                <w:rFonts w:ascii="Arial" w:hAnsi="Arial" w:cs="Arial"/>
              </w:rPr>
              <w:t>Bentuk</w:t>
            </w:r>
            <w:proofErr w:type="spellEnd"/>
            <w:r w:rsidRPr="00103474">
              <w:rPr>
                <w:rStyle w:val="Strong"/>
                <w:rFonts w:ascii="Arial" w:hAnsi="Arial" w:cs="Arial"/>
              </w:rPr>
              <w:t xml:space="preserve"> Rajah UML</w:t>
            </w:r>
          </w:p>
          <w:p w14:paraId="32916F57" w14:textId="3372F746" w:rsidR="00B54042" w:rsidRPr="00103474" w:rsidRDefault="00103474" w:rsidP="00103474">
            <w:pPr>
              <w:pStyle w:val="NormalWeb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103474">
              <w:rPr>
                <w:rFonts w:ascii="Arial" w:hAnsi="Arial" w:cs="Arial"/>
              </w:rPr>
              <w:t xml:space="preserve">Salah </w:t>
            </w:r>
            <w:proofErr w:type="spellStart"/>
            <w:r w:rsidRPr="00103474">
              <w:rPr>
                <w:rFonts w:ascii="Arial" w:hAnsi="Arial" w:cs="Arial"/>
              </w:rPr>
              <w:t>satu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cabaran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utama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ialah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memastikan</w:t>
            </w:r>
            <w:proofErr w:type="spellEnd"/>
            <w:r w:rsidRPr="00103474">
              <w:rPr>
                <w:rFonts w:ascii="Arial" w:hAnsi="Arial" w:cs="Arial"/>
              </w:rPr>
              <w:t xml:space="preserve"> rajah UML yang </w:t>
            </w:r>
            <w:proofErr w:type="spellStart"/>
            <w:r w:rsidRPr="00103474">
              <w:rPr>
                <w:rFonts w:ascii="Arial" w:hAnsi="Arial" w:cs="Arial"/>
              </w:rPr>
              <w:t>dihasilkan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benar-benar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menggambarkan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aliran</w:t>
            </w:r>
            <w:proofErr w:type="spellEnd"/>
            <w:r w:rsidRPr="00103474">
              <w:rPr>
                <w:rFonts w:ascii="Arial" w:hAnsi="Arial" w:cs="Arial"/>
              </w:rPr>
              <w:t xml:space="preserve"> proses </w:t>
            </w:r>
            <w:proofErr w:type="spellStart"/>
            <w:r w:rsidRPr="00103474">
              <w:rPr>
                <w:rFonts w:ascii="Arial" w:hAnsi="Arial" w:cs="Arial"/>
              </w:rPr>
              <w:t>sistem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pendaftaran</w:t>
            </w:r>
            <w:proofErr w:type="spellEnd"/>
            <w:r w:rsidRPr="00103474">
              <w:rPr>
                <w:rFonts w:ascii="Arial" w:hAnsi="Arial" w:cs="Arial"/>
              </w:rPr>
              <w:t xml:space="preserve">. </w:t>
            </w:r>
            <w:proofErr w:type="spellStart"/>
            <w:r w:rsidRPr="00103474">
              <w:rPr>
                <w:rFonts w:ascii="Arial" w:hAnsi="Arial" w:cs="Arial"/>
              </w:rPr>
              <w:t>Kesilapan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dalam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mengenal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pasti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aktor</w:t>
            </w:r>
            <w:proofErr w:type="spellEnd"/>
            <w:r w:rsidRPr="00103474">
              <w:rPr>
                <w:rFonts w:ascii="Arial" w:hAnsi="Arial" w:cs="Arial"/>
              </w:rPr>
              <w:t xml:space="preserve">, use case </w:t>
            </w:r>
            <w:proofErr w:type="spellStart"/>
            <w:r w:rsidRPr="00103474">
              <w:rPr>
                <w:rFonts w:ascii="Arial" w:hAnsi="Arial" w:cs="Arial"/>
              </w:rPr>
              <w:t>atau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hubungan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antara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kelas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boleh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menyebabkan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reka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bentuk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sistem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menjadi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tidak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tepat</w:t>
            </w:r>
            <w:proofErr w:type="spellEnd"/>
            <w:r w:rsidRPr="00103474">
              <w:rPr>
                <w:rFonts w:ascii="Arial" w:hAnsi="Arial" w:cs="Arial"/>
              </w:rPr>
              <w:t>.</w:t>
            </w:r>
          </w:p>
        </w:tc>
      </w:tr>
      <w:tr w:rsidR="00B54042" w14:paraId="0FCEE7F5" w14:textId="77777777">
        <w:trPr>
          <w:trHeight w:val="567"/>
        </w:trPr>
        <w:tc>
          <w:tcPr>
            <w:tcW w:w="9246" w:type="dxa"/>
            <w:vAlign w:val="center"/>
          </w:tcPr>
          <w:p w14:paraId="64790F9E" w14:textId="77777777" w:rsidR="00B54042" w:rsidRDefault="00ED1C4B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6. Cadangan Tindakan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Seterusnya</w:t>
            </w:r>
            <w:proofErr w:type="spellEnd"/>
          </w:p>
        </w:tc>
      </w:tr>
      <w:tr w:rsidR="00B54042" w14:paraId="4F00C414" w14:textId="77777777">
        <w:trPr>
          <w:trHeight w:val="1077"/>
        </w:trPr>
        <w:tc>
          <w:tcPr>
            <w:tcW w:w="9246" w:type="dxa"/>
            <w:vAlign w:val="center"/>
          </w:tcPr>
          <w:p w14:paraId="09DCA706" w14:textId="77777777" w:rsidR="00103474" w:rsidRPr="00103474" w:rsidRDefault="00103474" w:rsidP="00103474">
            <w:pPr>
              <w:pStyle w:val="isselectedend"/>
              <w:rPr>
                <w:rStyle w:val="Strong"/>
                <w:rFonts w:ascii="Arial" w:hAnsi="Arial" w:cs="Arial"/>
              </w:rPr>
            </w:pPr>
          </w:p>
          <w:p w14:paraId="3AE24F6E" w14:textId="0BE9227C" w:rsidR="00103474" w:rsidRPr="00103474" w:rsidRDefault="00103474" w:rsidP="00103474">
            <w:pPr>
              <w:pStyle w:val="isselectedend"/>
              <w:rPr>
                <w:rFonts w:ascii="Arial" w:hAnsi="Arial" w:cs="Arial"/>
              </w:rPr>
            </w:pPr>
            <w:proofErr w:type="spellStart"/>
            <w:r w:rsidRPr="00103474">
              <w:rPr>
                <w:rStyle w:val="Strong"/>
                <w:rFonts w:ascii="Arial" w:hAnsi="Arial" w:cs="Arial"/>
              </w:rPr>
              <w:t>Menambah</w:t>
            </w:r>
            <w:proofErr w:type="spellEnd"/>
            <w:r w:rsidRPr="00103474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Style w:val="Strong"/>
                <w:rFonts w:ascii="Arial" w:hAnsi="Arial" w:cs="Arial"/>
              </w:rPr>
              <w:t>Baik</w:t>
            </w:r>
            <w:proofErr w:type="spellEnd"/>
            <w:r w:rsidRPr="00103474">
              <w:rPr>
                <w:rStyle w:val="Strong"/>
                <w:rFonts w:ascii="Arial" w:hAnsi="Arial" w:cs="Arial"/>
              </w:rPr>
              <w:t xml:space="preserve"> Rajah UML</w:t>
            </w:r>
          </w:p>
          <w:p w14:paraId="685B26B7" w14:textId="77777777" w:rsidR="00B54042" w:rsidRPr="00103474" w:rsidRDefault="00103474" w:rsidP="00103474">
            <w:pPr>
              <w:pStyle w:val="isselectedend"/>
              <w:rPr>
                <w:rFonts w:ascii="Arial" w:hAnsi="Arial" w:cs="Arial"/>
              </w:rPr>
            </w:pPr>
            <w:r w:rsidRPr="00103474">
              <w:rPr>
                <w:rFonts w:ascii="Arial" w:hAnsi="Arial" w:cs="Arial"/>
              </w:rPr>
              <w:t xml:space="preserve">Rajah UML </w:t>
            </w:r>
            <w:proofErr w:type="spellStart"/>
            <w:r w:rsidRPr="00103474">
              <w:rPr>
                <w:rFonts w:ascii="Arial" w:hAnsi="Arial" w:cs="Arial"/>
              </w:rPr>
              <w:t>perlu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sentiasa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disemak</w:t>
            </w:r>
            <w:proofErr w:type="spellEnd"/>
            <w:r w:rsidRPr="00103474">
              <w:rPr>
                <w:rFonts w:ascii="Arial" w:hAnsi="Arial" w:cs="Arial"/>
              </w:rPr>
              <w:t xml:space="preserve"> dan </w:t>
            </w:r>
            <w:proofErr w:type="spellStart"/>
            <w:r w:rsidRPr="00103474">
              <w:rPr>
                <w:rFonts w:ascii="Arial" w:hAnsi="Arial" w:cs="Arial"/>
              </w:rPr>
              <w:t>dikemas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kini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mengikut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perubahan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keperluan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sistem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bagi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memastikan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dokumentasi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kekal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tepat</w:t>
            </w:r>
            <w:proofErr w:type="spellEnd"/>
            <w:r w:rsidRPr="00103474">
              <w:rPr>
                <w:rFonts w:ascii="Arial" w:hAnsi="Arial" w:cs="Arial"/>
              </w:rPr>
              <w:t xml:space="preserve"> dan </w:t>
            </w:r>
            <w:proofErr w:type="spellStart"/>
            <w:r w:rsidRPr="00103474">
              <w:rPr>
                <w:rFonts w:ascii="Arial" w:hAnsi="Arial" w:cs="Arial"/>
              </w:rPr>
              <w:t>mudah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difahami</w:t>
            </w:r>
            <w:proofErr w:type="spellEnd"/>
            <w:r w:rsidRPr="00103474">
              <w:rPr>
                <w:rFonts w:ascii="Arial" w:hAnsi="Arial" w:cs="Arial"/>
              </w:rPr>
              <w:t>.</w:t>
            </w:r>
          </w:p>
          <w:p w14:paraId="46A4C156" w14:textId="33FF6890" w:rsidR="00103474" w:rsidRPr="00103474" w:rsidRDefault="00103474" w:rsidP="00103474">
            <w:pPr>
              <w:pStyle w:val="isselectedend"/>
              <w:rPr>
                <w:rStyle w:val="Strong"/>
                <w:b w:val="0"/>
                <w:bCs w:val="0"/>
              </w:rPr>
            </w:pPr>
          </w:p>
        </w:tc>
      </w:tr>
      <w:tr w:rsidR="00B54042" w14:paraId="0321ED26" w14:textId="77777777">
        <w:trPr>
          <w:trHeight w:val="567"/>
        </w:trPr>
        <w:tc>
          <w:tcPr>
            <w:tcW w:w="9246" w:type="dxa"/>
            <w:vAlign w:val="center"/>
          </w:tcPr>
          <w:p w14:paraId="715C0F15" w14:textId="77777777" w:rsidR="00B54042" w:rsidRDefault="00ED1C4B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Rumusan</w:t>
            </w:r>
            <w:proofErr w:type="spellEnd"/>
          </w:p>
        </w:tc>
      </w:tr>
      <w:tr w:rsidR="00B54042" w14:paraId="21D6535B" w14:textId="77777777">
        <w:trPr>
          <w:trHeight w:val="1077"/>
        </w:trPr>
        <w:tc>
          <w:tcPr>
            <w:tcW w:w="9246" w:type="dxa"/>
            <w:vAlign w:val="center"/>
          </w:tcPr>
          <w:p w14:paraId="0A1802A7" w14:textId="77777777" w:rsidR="00103474" w:rsidRDefault="00103474" w:rsidP="00103474">
            <w:pPr>
              <w:pStyle w:val="isselectedend"/>
              <w:rPr>
                <w:rFonts w:ascii="Arial" w:hAnsi="Arial" w:cs="Arial"/>
                <w:sz w:val="22"/>
                <w:szCs w:val="22"/>
              </w:rPr>
            </w:pPr>
          </w:p>
          <w:p w14:paraId="4546F765" w14:textId="5D074FD2" w:rsidR="00103474" w:rsidRPr="00103474" w:rsidRDefault="00103474" w:rsidP="00103474">
            <w:pPr>
              <w:pStyle w:val="isselectedend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proofErr w:type="spellStart"/>
            <w:r w:rsidR="00ED1C4B" w:rsidRPr="00103474"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 w:rsidR="00ED1C4B" w:rsidRPr="0010347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ED1C4B" w:rsidRPr="00103474">
              <w:rPr>
                <w:rFonts w:ascii="Arial" w:hAnsi="Arial" w:cs="Arial"/>
                <w:sz w:val="22"/>
                <w:szCs w:val="22"/>
              </w:rPr>
              <w:t>keseluruhan</w:t>
            </w:r>
            <w:proofErr w:type="spellEnd"/>
            <w:r w:rsidR="00ED1C4B" w:rsidRPr="00103474">
              <w:rPr>
                <w:rFonts w:ascii="Arial" w:hAnsi="Arial" w:cs="Arial"/>
                <w:sz w:val="22"/>
                <w:szCs w:val="22"/>
              </w:rPr>
              <w:t>,</w:t>
            </w:r>
            <w:r w:rsidRPr="00103474">
              <w:rPr>
                <w:rFonts w:ascii="Arial" w:hAnsi="Arial" w:cs="Arial"/>
              </w:rPr>
              <w:t xml:space="preserve"> </w:t>
            </w:r>
            <w:r w:rsidRPr="00103474">
              <w:rPr>
                <w:rFonts w:ascii="Arial" w:hAnsi="Arial" w:cs="Arial"/>
              </w:rPr>
              <w:t xml:space="preserve">proses </w:t>
            </w:r>
            <w:proofErr w:type="spellStart"/>
            <w:r w:rsidRPr="00103474">
              <w:rPr>
                <w:rFonts w:ascii="Arial" w:hAnsi="Arial" w:cs="Arial"/>
              </w:rPr>
              <w:t>pembangunan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sistem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pendaftaran</w:t>
            </w:r>
            <w:proofErr w:type="spellEnd"/>
            <w:r w:rsidRPr="00103474">
              <w:rPr>
                <w:rFonts w:ascii="Arial" w:hAnsi="Arial" w:cs="Arial"/>
              </w:rPr>
              <w:t xml:space="preserve"> yang </w:t>
            </w:r>
            <w:proofErr w:type="spellStart"/>
            <w:r w:rsidRPr="00103474">
              <w:rPr>
                <w:rFonts w:ascii="Arial" w:hAnsi="Arial" w:cs="Arial"/>
              </w:rPr>
              <w:t>melibatkan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penyediaan</w:t>
            </w:r>
            <w:proofErr w:type="spellEnd"/>
            <w:r w:rsidRPr="00103474">
              <w:rPr>
                <w:rFonts w:ascii="Arial" w:hAnsi="Arial" w:cs="Arial"/>
              </w:rPr>
              <w:t xml:space="preserve"> Rajah UML dan </w:t>
            </w:r>
            <w:proofErr w:type="spellStart"/>
            <w:r w:rsidRPr="00103474">
              <w:rPr>
                <w:rFonts w:ascii="Arial" w:hAnsi="Arial" w:cs="Arial"/>
              </w:rPr>
              <w:t>kemaskini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kod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sumber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telah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membantu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memastikan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sistem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dibangunkan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dengan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lebih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teratur</w:t>
            </w:r>
            <w:proofErr w:type="spellEnd"/>
            <w:r w:rsidRPr="00103474">
              <w:rPr>
                <w:rFonts w:ascii="Arial" w:hAnsi="Arial" w:cs="Arial"/>
              </w:rPr>
              <w:t xml:space="preserve">, </w:t>
            </w:r>
            <w:proofErr w:type="spellStart"/>
            <w:r w:rsidRPr="00103474">
              <w:rPr>
                <w:rFonts w:ascii="Arial" w:hAnsi="Arial" w:cs="Arial"/>
              </w:rPr>
              <w:t>sistematik</w:t>
            </w:r>
            <w:proofErr w:type="spellEnd"/>
            <w:r w:rsidRPr="00103474">
              <w:rPr>
                <w:rFonts w:ascii="Arial" w:hAnsi="Arial" w:cs="Arial"/>
              </w:rPr>
              <w:t xml:space="preserve"> dan </w:t>
            </w:r>
            <w:proofErr w:type="spellStart"/>
            <w:r w:rsidRPr="00103474">
              <w:rPr>
                <w:rFonts w:ascii="Arial" w:hAnsi="Arial" w:cs="Arial"/>
              </w:rPr>
              <w:t>memenuhi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keperluan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pengguna</w:t>
            </w:r>
            <w:proofErr w:type="spellEnd"/>
            <w:r w:rsidRPr="00103474">
              <w:rPr>
                <w:rFonts w:ascii="Arial" w:hAnsi="Arial" w:cs="Arial"/>
              </w:rPr>
              <w:t xml:space="preserve">. </w:t>
            </w:r>
            <w:proofErr w:type="spellStart"/>
            <w:r w:rsidRPr="00103474">
              <w:rPr>
                <w:rFonts w:ascii="Arial" w:hAnsi="Arial" w:cs="Arial"/>
              </w:rPr>
              <w:t>Walaupun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terdapat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beberapa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isu</w:t>
            </w:r>
            <w:proofErr w:type="spellEnd"/>
            <w:r w:rsidRPr="00103474">
              <w:rPr>
                <w:rFonts w:ascii="Arial" w:hAnsi="Arial" w:cs="Arial"/>
              </w:rPr>
              <w:t xml:space="preserve"> dan </w:t>
            </w:r>
            <w:proofErr w:type="spellStart"/>
            <w:r w:rsidRPr="00103474">
              <w:rPr>
                <w:rFonts w:ascii="Arial" w:hAnsi="Arial" w:cs="Arial"/>
              </w:rPr>
              <w:t>cabaran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sepanjang</w:t>
            </w:r>
            <w:proofErr w:type="spellEnd"/>
            <w:r w:rsidRPr="00103474">
              <w:rPr>
                <w:rFonts w:ascii="Arial" w:hAnsi="Arial" w:cs="Arial"/>
              </w:rPr>
              <w:t xml:space="preserve"> proses </w:t>
            </w:r>
            <w:proofErr w:type="spellStart"/>
            <w:r w:rsidRPr="00103474">
              <w:rPr>
                <w:rFonts w:ascii="Arial" w:hAnsi="Arial" w:cs="Arial"/>
              </w:rPr>
              <w:t>pembangunan</w:t>
            </w:r>
            <w:proofErr w:type="spellEnd"/>
            <w:r w:rsidRPr="00103474">
              <w:rPr>
                <w:rFonts w:ascii="Arial" w:hAnsi="Arial" w:cs="Arial"/>
              </w:rPr>
              <w:t xml:space="preserve">, </w:t>
            </w:r>
            <w:proofErr w:type="spellStart"/>
            <w:r w:rsidRPr="00103474">
              <w:rPr>
                <w:rFonts w:ascii="Arial" w:hAnsi="Arial" w:cs="Arial"/>
              </w:rPr>
              <w:t>masalah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tersebut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dapat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diatasi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melalui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perancangan</w:t>
            </w:r>
            <w:proofErr w:type="spellEnd"/>
            <w:r w:rsidRPr="00103474">
              <w:rPr>
                <w:rFonts w:ascii="Arial" w:hAnsi="Arial" w:cs="Arial"/>
              </w:rPr>
              <w:t xml:space="preserve"> yang </w:t>
            </w:r>
            <w:proofErr w:type="spellStart"/>
            <w:r w:rsidRPr="00103474">
              <w:rPr>
                <w:rFonts w:ascii="Arial" w:hAnsi="Arial" w:cs="Arial"/>
              </w:rPr>
              <w:t>baik</w:t>
            </w:r>
            <w:proofErr w:type="spellEnd"/>
            <w:r w:rsidRPr="00103474">
              <w:rPr>
                <w:rFonts w:ascii="Arial" w:hAnsi="Arial" w:cs="Arial"/>
              </w:rPr>
              <w:t xml:space="preserve">, </w:t>
            </w:r>
            <w:proofErr w:type="spellStart"/>
            <w:r w:rsidRPr="00103474">
              <w:rPr>
                <w:rFonts w:ascii="Arial" w:hAnsi="Arial" w:cs="Arial"/>
              </w:rPr>
              <w:t>pengujian</w:t>
            </w:r>
            <w:proofErr w:type="spellEnd"/>
            <w:r w:rsidRPr="00103474">
              <w:rPr>
                <w:rFonts w:ascii="Arial" w:hAnsi="Arial" w:cs="Arial"/>
              </w:rPr>
              <w:t xml:space="preserve"> yang </w:t>
            </w:r>
            <w:proofErr w:type="spellStart"/>
            <w:r w:rsidRPr="00103474">
              <w:rPr>
                <w:rFonts w:ascii="Arial" w:hAnsi="Arial" w:cs="Arial"/>
              </w:rPr>
              <w:t>teliti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serta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penambahbaikan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secara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berterusan</w:t>
            </w:r>
            <w:proofErr w:type="spellEnd"/>
            <w:r w:rsidRPr="00103474">
              <w:rPr>
                <w:rFonts w:ascii="Arial" w:hAnsi="Arial" w:cs="Arial"/>
              </w:rPr>
              <w:t>.</w:t>
            </w:r>
          </w:p>
          <w:p w14:paraId="4E8DC731" w14:textId="77777777" w:rsidR="00103474" w:rsidRPr="00103474" w:rsidRDefault="00103474" w:rsidP="00103474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103474">
              <w:rPr>
                <w:rFonts w:ascii="Arial" w:hAnsi="Arial" w:cs="Arial"/>
              </w:rPr>
              <w:t>Melalui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projek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ini</w:t>
            </w:r>
            <w:proofErr w:type="spellEnd"/>
            <w:r w:rsidRPr="00103474">
              <w:rPr>
                <w:rFonts w:ascii="Arial" w:hAnsi="Arial" w:cs="Arial"/>
              </w:rPr>
              <w:t xml:space="preserve">, </w:t>
            </w:r>
            <w:proofErr w:type="spellStart"/>
            <w:r w:rsidRPr="00103474">
              <w:rPr>
                <w:rFonts w:ascii="Arial" w:hAnsi="Arial" w:cs="Arial"/>
              </w:rPr>
              <w:t>pelbagai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pengetahuan</w:t>
            </w:r>
            <w:proofErr w:type="spellEnd"/>
            <w:r w:rsidRPr="00103474">
              <w:rPr>
                <w:rFonts w:ascii="Arial" w:hAnsi="Arial" w:cs="Arial"/>
              </w:rPr>
              <w:t xml:space="preserve"> dan </w:t>
            </w:r>
            <w:proofErr w:type="spellStart"/>
            <w:r w:rsidRPr="00103474">
              <w:rPr>
                <w:rFonts w:ascii="Arial" w:hAnsi="Arial" w:cs="Arial"/>
              </w:rPr>
              <w:t>kemahiran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baharu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dapat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dipelajari</w:t>
            </w:r>
            <w:proofErr w:type="spellEnd"/>
            <w:r w:rsidRPr="00103474">
              <w:rPr>
                <w:rFonts w:ascii="Arial" w:hAnsi="Arial" w:cs="Arial"/>
              </w:rPr>
              <w:t xml:space="preserve">, </w:t>
            </w:r>
            <w:proofErr w:type="spellStart"/>
            <w:r w:rsidRPr="00103474">
              <w:rPr>
                <w:rFonts w:ascii="Arial" w:hAnsi="Arial" w:cs="Arial"/>
              </w:rPr>
              <w:t>terutamanya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dalam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mereka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bentuk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sistem</w:t>
            </w:r>
            <w:proofErr w:type="spellEnd"/>
            <w:r w:rsidRPr="00103474">
              <w:rPr>
                <w:rFonts w:ascii="Arial" w:hAnsi="Arial" w:cs="Arial"/>
              </w:rPr>
              <w:t xml:space="preserve">, </w:t>
            </w:r>
            <w:proofErr w:type="spellStart"/>
            <w:r w:rsidRPr="00103474">
              <w:rPr>
                <w:rFonts w:ascii="Arial" w:hAnsi="Arial" w:cs="Arial"/>
              </w:rPr>
              <w:t>menghasilkan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dokumentasi</w:t>
            </w:r>
            <w:proofErr w:type="spellEnd"/>
            <w:r w:rsidRPr="00103474">
              <w:rPr>
                <w:rFonts w:ascii="Arial" w:hAnsi="Arial" w:cs="Arial"/>
              </w:rPr>
              <w:t xml:space="preserve"> yang </w:t>
            </w:r>
            <w:proofErr w:type="spellStart"/>
            <w:r w:rsidRPr="00103474">
              <w:rPr>
                <w:rFonts w:ascii="Arial" w:hAnsi="Arial" w:cs="Arial"/>
              </w:rPr>
              <w:t>lengkap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serta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membangunkan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kod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sumber</w:t>
            </w:r>
            <w:proofErr w:type="spellEnd"/>
            <w:r w:rsidRPr="00103474">
              <w:rPr>
                <w:rFonts w:ascii="Arial" w:hAnsi="Arial" w:cs="Arial"/>
              </w:rPr>
              <w:t xml:space="preserve"> yang </w:t>
            </w:r>
            <w:proofErr w:type="spellStart"/>
            <w:r w:rsidRPr="00103474">
              <w:rPr>
                <w:rFonts w:ascii="Arial" w:hAnsi="Arial" w:cs="Arial"/>
              </w:rPr>
              <w:t>berkualiti</w:t>
            </w:r>
            <w:proofErr w:type="spellEnd"/>
            <w:r w:rsidRPr="00103474">
              <w:rPr>
                <w:rFonts w:ascii="Arial" w:hAnsi="Arial" w:cs="Arial"/>
              </w:rPr>
              <w:t xml:space="preserve">. </w:t>
            </w:r>
            <w:proofErr w:type="spellStart"/>
            <w:r w:rsidRPr="00103474">
              <w:rPr>
                <w:rFonts w:ascii="Arial" w:hAnsi="Arial" w:cs="Arial"/>
              </w:rPr>
              <w:t>Diharapkan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sistem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ini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dapat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terus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dipertingkatkan</w:t>
            </w:r>
            <w:proofErr w:type="spellEnd"/>
            <w:r w:rsidRPr="00103474">
              <w:rPr>
                <w:rFonts w:ascii="Arial" w:hAnsi="Arial" w:cs="Arial"/>
              </w:rPr>
              <w:t xml:space="preserve"> pada masa </w:t>
            </w:r>
            <w:proofErr w:type="spellStart"/>
            <w:r w:rsidRPr="00103474">
              <w:rPr>
                <w:rFonts w:ascii="Arial" w:hAnsi="Arial" w:cs="Arial"/>
              </w:rPr>
              <w:t>hadapan</w:t>
            </w:r>
            <w:proofErr w:type="spellEnd"/>
            <w:r w:rsidRPr="00103474">
              <w:rPr>
                <w:rFonts w:ascii="Arial" w:hAnsi="Arial" w:cs="Arial"/>
              </w:rPr>
              <w:t xml:space="preserve"> agar </w:t>
            </w:r>
            <w:proofErr w:type="spellStart"/>
            <w:r w:rsidRPr="00103474">
              <w:rPr>
                <w:rFonts w:ascii="Arial" w:hAnsi="Arial" w:cs="Arial"/>
              </w:rPr>
              <w:t>lebih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cekap</w:t>
            </w:r>
            <w:proofErr w:type="spellEnd"/>
            <w:r w:rsidRPr="00103474">
              <w:rPr>
                <w:rFonts w:ascii="Arial" w:hAnsi="Arial" w:cs="Arial"/>
              </w:rPr>
              <w:t xml:space="preserve">, </w:t>
            </w:r>
            <w:proofErr w:type="spellStart"/>
            <w:r w:rsidRPr="00103474">
              <w:rPr>
                <w:rFonts w:ascii="Arial" w:hAnsi="Arial" w:cs="Arial"/>
              </w:rPr>
              <w:t>selamat</w:t>
            </w:r>
            <w:proofErr w:type="spellEnd"/>
            <w:r w:rsidRPr="00103474">
              <w:rPr>
                <w:rFonts w:ascii="Arial" w:hAnsi="Arial" w:cs="Arial"/>
              </w:rPr>
              <w:t xml:space="preserve"> dan </w:t>
            </w:r>
            <w:proofErr w:type="spellStart"/>
            <w:r w:rsidRPr="00103474">
              <w:rPr>
                <w:rFonts w:ascii="Arial" w:hAnsi="Arial" w:cs="Arial"/>
              </w:rPr>
              <w:t>mesra</w:t>
            </w:r>
            <w:proofErr w:type="spellEnd"/>
            <w:r w:rsidRPr="00103474">
              <w:rPr>
                <w:rFonts w:ascii="Arial" w:hAnsi="Arial" w:cs="Arial"/>
              </w:rPr>
              <w:t xml:space="preserve"> </w:t>
            </w:r>
            <w:proofErr w:type="spellStart"/>
            <w:r w:rsidRPr="00103474">
              <w:rPr>
                <w:rFonts w:ascii="Arial" w:hAnsi="Arial" w:cs="Arial"/>
              </w:rPr>
              <w:t>pengguna</w:t>
            </w:r>
            <w:proofErr w:type="spellEnd"/>
            <w:r w:rsidRPr="00103474">
              <w:rPr>
                <w:rFonts w:ascii="Arial" w:hAnsi="Arial" w:cs="Arial"/>
              </w:rPr>
              <w:t>.</w:t>
            </w:r>
          </w:p>
          <w:p w14:paraId="5021E92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</w:tbl>
    <w:p w14:paraId="5E660223" w14:textId="77777777" w:rsidR="00B54042" w:rsidRDefault="00B54042">
      <w:pPr>
        <w:widowControl/>
        <w:spacing w:line="360" w:lineRule="auto"/>
      </w:pPr>
    </w:p>
    <w:sectPr w:rsidR="00B54042">
      <w:headerReference w:type="default" r:id="rId7"/>
      <w:footerReference w:type="default" r:id="rId8"/>
      <w:type w:val="continuous"/>
      <w:pgSz w:w="11910" w:h="16840"/>
      <w:pgMar w:top="1440" w:right="1440" w:bottom="1440" w:left="1440" w:header="998" w:footer="107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4686E" w14:textId="77777777" w:rsidR="00ED1C4B" w:rsidRDefault="00ED1C4B">
      <w:r>
        <w:separator/>
      </w:r>
    </w:p>
  </w:endnote>
  <w:endnote w:type="continuationSeparator" w:id="0">
    <w:p w14:paraId="364F3CD5" w14:textId="77777777" w:rsidR="00ED1C4B" w:rsidRDefault="00ED1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C0CDF" w14:textId="77777777" w:rsidR="00B54042" w:rsidRDefault="00ED1C4B">
    <w:pPr>
      <w:pStyle w:val="Footer"/>
      <w:rPr>
        <w:sz w:val="16"/>
        <w:szCs w:val="16"/>
      </w:rPr>
    </w:pPr>
    <w:r>
      <w:rPr>
        <w:sz w:val="16"/>
        <w:szCs w:val="16"/>
      </w:rPr>
      <w:t xml:space="preserve">LP, </w:t>
    </w:r>
    <w:proofErr w:type="spellStart"/>
    <w:r>
      <w:rPr>
        <w:sz w:val="16"/>
        <w:szCs w:val="16"/>
      </w:rPr>
      <w:t>Edisi</w:t>
    </w:r>
    <w:proofErr w:type="spellEnd"/>
    <w:r>
      <w:rPr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A1E90" w14:textId="77777777" w:rsidR="00ED1C4B" w:rsidRDefault="00ED1C4B">
      <w:r>
        <w:separator/>
      </w:r>
    </w:p>
  </w:footnote>
  <w:footnote w:type="continuationSeparator" w:id="0">
    <w:p w14:paraId="5E9D753A" w14:textId="77777777" w:rsidR="00ED1C4B" w:rsidRDefault="00ED1C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85D9E" w14:textId="77777777" w:rsidR="00B54042" w:rsidRDefault="00ED1C4B">
    <w:pPr>
      <w:pStyle w:val="Header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7783E4"/>
    <w:multiLevelType w:val="singleLevel"/>
    <w:tmpl w:val="BD7783E4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A3336F"/>
    <w:multiLevelType w:val="singleLevel"/>
    <w:tmpl w:val="0FA333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B5"/>
    <w:rsid w:val="00003272"/>
    <w:rsid w:val="00025329"/>
    <w:rsid w:val="000409C2"/>
    <w:rsid w:val="000424BF"/>
    <w:rsid w:val="00047172"/>
    <w:rsid w:val="00056B40"/>
    <w:rsid w:val="000611C7"/>
    <w:rsid w:val="0007314F"/>
    <w:rsid w:val="00073703"/>
    <w:rsid w:val="00075A32"/>
    <w:rsid w:val="00087F39"/>
    <w:rsid w:val="00090540"/>
    <w:rsid w:val="00091019"/>
    <w:rsid w:val="000A1915"/>
    <w:rsid w:val="000A1CA4"/>
    <w:rsid w:val="000A2127"/>
    <w:rsid w:val="000B59D9"/>
    <w:rsid w:val="000C3A7B"/>
    <w:rsid w:val="000C3E5B"/>
    <w:rsid w:val="000C56E0"/>
    <w:rsid w:val="000D5F5B"/>
    <w:rsid w:val="000E788B"/>
    <w:rsid w:val="001018F2"/>
    <w:rsid w:val="00103474"/>
    <w:rsid w:val="00107862"/>
    <w:rsid w:val="001079D3"/>
    <w:rsid w:val="001438C4"/>
    <w:rsid w:val="001455E1"/>
    <w:rsid w:val="00147578"/>
    <w:rsid w:val="001516AC"/>
    <w:rsid w:val="00151A6E"/>
    <w:rsid w:val="001537EC"/>
    <w:rsid w:val="00156E4F"/>
    <w:rsid w:val="00160916"/>
    <w:rsid w:val="0017414B"/>
    <w:rsid w:val="00175073"/>
    <w:rsid w:val="00193608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669A"/>
    <w:rsid w:val="00207383"/>
    <w:rsid w:val="002152D1"/>
    <w:rsid w:val="00255C14"/>
    <w:rsid w:val="0026513C"/>
    <w:rsid w:val="00273812"/>
    <w:rsid w:val="00274CD2"/>
    <w:rsid w:val="00283541"/>
    <w:rsid w:val="00285D27"/>
    <w:rsid w:val="002C431A"/>
    <w:rsid w:val="002C53CD"/>
    <w:rsid w:val="002D10A7"/>
    <w:rsid w:val="002D362C"/>
    <w:rsid w:val="002D514C"/>
    <w:rsid w:val="002E3166"/>
    <w:rsid w:val="002F56EF"/>
    <w:rsid w:val="00323D56"/>
    <w:rsid w:val="00327BB3"/>
    <w:rsid w:val="00333555"/>
    <w:rsid w:val="00346A97"/>
    <w:rsid w:val="0037507B"/>
    <w:rsid w:val="00391E49"/>
    <w:rsid w:val="00393085"/>
    <w:rsid w:val="003937DB"/>
    <w:rsid w:val="003A1D57"/>
    <w:rsid w:val="003A579E"/>
    <w:rsid w:val="003A785F"/>
    <w:rsid w:val="003B6FDA"/>
    <w:rsid w:val="003C0318"/>
    <w:rsid w:val="003D4EC0"/>
    <w:rsid w:val="003E40F2"/>
    <w:rsid w:val="0041250E"/>
    <w:rsid w:val="00413C3F"/>
    <w:rsid w:val="004142D7"/>
    <w:rsid w:val="00415D2B"/>
    <w:rsid w:val="00420D82"/>
    <w:rsid w:val="004236F2"/>
    <w:rsid w:val="00431DD5"/>
    <w:rsid w:val="00432FA1"/>
    <w:rsid w:val="00436420"/>
    <w:rsid w:val="00440381"/>
    <w:rsid w:val="0044066A"/>
    <w:rsid w:val="00450BEB"/>
    <w:rsid w:val="00485F1A"/>
    <w:rsid w:val="00494211"/>
    <w:rsid w:val="0049426C"/>
    <w:rsid w:val="00497133"/>
    <w:rsid w:val="004B3EBF"/>
    <w:rsid w:val="004C330E"/>
    <w:rsid w:val="004C4884"/>
    <w:rsid w:val="004F009A"/>
    <w:rsid w:val="004F6ECB"/>
    <w:rsid w:val="00522483"/>
    <w:rsid w:val="00522ED9"/>
    <w:rsid w:val="00524D3C"/>
    <w:rsid w:val="00527FAD"/>
    <w:rsid w:val="00537527"/>
    <w:rsid w:val="00544FB6"/>
    <w:rsid w:val="00551535"/>
    <w:rsid w:val="00552379"/>
    <w:rsid w:val="005538E8"/>
    <w:rsid w:val="00572077"/>
    <w:rsid w:val="0057752F"/>
    <w:rsid w:val="005817CB"/>
    <w:rsid w:val="00587E46"/>
    <w:rsid w:val="005A18C2"/>
    <w:rsid w:val="005C5359"/>
    <w:rsid w:val="005C6728"/>
    <w:rsid w:val="005C740B"/>
    <w:rsid w:val="005D1F05"/>
    <w:rsid w:val="005F157D"/>
    <w:rsid w:val="005F6EBD"/>
    <w:rsid w:val="00601A6E"/>
    <w:rsid w:val="0061421B"/>
    <w:rsid w:val="00616660"/>
    <w:rsid w:val="00621B8B"/>
    <w:rsid w:val="00647761"/>
    <w:rsid w:val="00650D67"/>
    <w:rsid w:val="006616B7"/>
    <w:rsid w:val="00680EAD"/>
    <w:rsid w:val="00683215"/>
    <w:rsid w:val="006A58CC"/>
    <w:rsid w:val="006C55BC"/>
    <w:rsid w:val="006C7167"/>
    <w:rsid w:val="006C72C5"/>
    <w:rsid w:val="006D0DC3"/>
    <w:rsid w:val="006D1FB5"/>
    <w:rsid w:val="00700152"/>
    <w:rsid w:val="0070156D"/>
    <w:rsid w:val="00704C6A"/>
    <w:rsid w:val="0070587D"/>
    <w:rsid w:val="007058BF"/>
    <w:rsid w:val="007165B5"/>
    <w:rsid w:val="0071770D"/>
    <w:rsid w:val="0075670E"/>
    <w:rsid w:val="007663EB"/>
    <w:rsid w:val="00766859"/>
    <w:rsid w:val="00771AF7"/>
    <w:rsid w:val="00773F11"/>
    <w:rsid w:val="007744D2"/>
    <w:rsid w:val="00796097"/>
    <w:rsid w:val="007A0EA4"/>
    <w:rsid w:val="007A5BA5"/>
    <w:rsid w:val="007A689E"/>
    <w:rsid w:val="007D1DE3"/>
    <w:rsid w:val="007E14EB"/>
    <w:rsid w:val="007E45B8"/>
    <w:rsid w:val="00812AFB"/>
    <w:rsid w:val="00814242"/>
    <w:rsid w:val="00817DFD"/>
    <w:rsid w:val="0082095E"/>
    <w:rsid w:val="00826A4E"/>
    <w:rsid w:val="00833C86"/>
    <w:rsid w:val="008363C0"/>
    <w:rsid w:val="00837C7D"/>
    <w:rsid w:val="00846AFF"/>
    <w:rsid w:val="00867601"/>
    <w:rsid w:val="00880FC3"/>
    <w:rsid w:val="0089620F"/>
    <w:rsid w:val="008A2042"/>
    <w:rsid w:val="008C369B"/>
    <w:rsid w:val="008D7EA2"/>
    <w:rsid w:val="008E709C"/>
    <w:rsid w:val="009010DA"/>
    <w:rsid w:val="00902C4B"/>
    <w:rsid w:val="009116D0"/>
    <w:rsid w:val="00914A62"/>
    <w:rsid w:val="0093466D"/>
    <w:rsid w:val="0094085A"/>
    <w:rsid w:val="00940956"/>
    <w:rsid w:val="00940A77"/>
    <w:rsid w:val="00941451"/>
    <w:rsid w:val="009625DC"/>
    <w:rsid w:val="00963E78"/>
    <w:rsid w:val="00972E5E"/>
    <w:rsid w:val="0098198A"/>
    <w:rsid w:val="00982DA7"/>
    <w:rsid w:val="009939A5"/>
    <w:rsid w:val="009B0DA2"/>
    <w:rsid w:val="009B1631"/>
    <w:rsid w:val="009B57A7"/>
    <w:rsid w:val="009C1E5C"/>
    <w:rsid w:val="009D31E9"/>
    <w:rsid w:val="009D37CF"/>
    <w:rsid w:val="009D5DC3"/>
    <w:rsid w:val="009F2542"/>
    <w:rsid w:val="009F7BBA"/>
    <w:rsid w:val="00A00EA3"/>
    <w:rsid w:val="00A0555F"/>
    <w:rsid w:val="00A06981"/>
    <w:rsid w:val="00A21E8F"/>
    <w:rsid w:val="00A312FE"/>
    <w:rsid w:val="00A33F53"/>
    <w:rsid w:val="00A3609C"/>
    <w:rsid w:val="00A52809"/>
    <w:rsid w:val="00A56F99"/>
    <w:rsid w:val="00A70C06"/>
    <w:rsid w:val="00A7269C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B01D39"/>
    <w:rsid w:val="00B04882"/>
    <w:rsid w:val="00B107A7"/>
    <w:rsid w:val="00B12571"/>
    <w:rsid w:val="00B21152"/>
    <w:rsid w:val="00B228C4"/>
    <w:rsid w:val="00B33FF8"/>
    <w:rsid w:val="00B3438C"/>
    <w:rsid w:val="00B37B16"/>
    <w:rsid w:val="00B47D35"/>
    <w:rsid w:val="00B53250"/>
    <w:rsid w:val="00B54042"/>
    <w:rsid w:val="00B567B8"/>
    <w:rsid w:val="00B624B7"/>
    <w:rsid w:val="00B63E24"/>
    <w:rsid w:val="00B800BD"/>
    <w:rsid w:val="00B81BFB"/>
    <w:rsid w:val="00B95B9C"/>
    <w:rsid w:val="00BA08C1"/>
    <w:rsid w:val="00BA405A"/>
    <w:rsid w:val="00BC1B3A"/>
    <w:rsid w:val="00BC7837"/>
    <w:rsid w:val="00BD2650"/>
    <w:rsid w:val="00BF1DB1"/>
    <w:rsid w:val="00BF206D"/>
    <w:rsid w:val="00BF23D4"/>
    <w:rsid w:val="00BF3F30"/>
    <w:rsid w:val="00C02BC5"/>
    <w:rsid w:val="00C10479"/>
    <w:rsid w:val="00C13B49"/>
    <w:rsid w:val="00C21264"/>
    <w:rsid w:val="00C248B7"/>
    <w:rsid w:val="00C2591C"/>
    <w:rsid w:val="00C350A0"/>
    <w:rsid w:val="00C50A7D"/>
    <w:rsid w:val="00C6188A"/>
    <w:rsid w:val="00C6470C"/>
    <w:rsid w:val="00C64DA7"/>
    <w:rsid w:val="00C739E6"/>
    <w:rsid w:val="00C73FB6"/>
    <w:rsid w:val="00C85369"/>
    <w:rsid w:val="00CA33E9"/>
    <w:rsid w:val="00CB7E01"/>
    <w:rsid w:val="00CC152E"/>
    <w:rsid w:val="00CC540C"/>
    <w:rsid w:val="00CC751F"/>
    <w:rsid w:val="00CD0FB8"/>
    <w:rsid w:val="00CD5409"/>
    <w:rsid w:val="00CD6563"/>
    <w:rsid w:val="00CE5EBA"/>
    <w:rsid w:val="00CF49AF"/>
    <w:rsid w:val="00CF4E5F"/>
    <w:rsid w:val="00CF6E79"/>
    <w:rsid w:val="00D164A2"/>
    <w:rsid w:val="00D21635"/>
    <w:rsid w:val="00D30DF7"/>
    <w:rsid w:val="00D31A7D"/>
    <w:rsid w:val="00D3222A"/>
    <w:rsid w:val="00D34855"/>
    <w:rsid w:val="00D45B69"/>
    <w:rsid w:val="00D46DAE"/>
    <w:rsid w:val="00D52AD7"/>
    <w:rsid w:val="00D625A0"/>
    <w:rsid w:val="00D75267"/>
    <w:rsid w:val="00D767F3"/>
    <w:rsid w:val="00D84233"/>
    <w:rsid w:val="00D92184"/>
    <w:rsid w:val="00D97B82"/>
    <w:rsid w:val="00DA016D"/>
    <w:rsid w:val="00DB45C2"/>
    <w:rsid w:val="00DB750C"/>
    <w:rsid w:val="00DC6B80"/>
    <w:rsid w:val="00DD22AF"/>
    <w:rsid w:val="00DD50DA"/>
    <w:rsid w:val="00DD61B5"/>
    <w:rsid w:val="00DE3044"/>
    <w:rsid w:val="00DF0F4F"/>
    <w:rsid w:val="00DF14AF"/>
    <w:rsid w:val="00E06746"/>
    <w:rsid w:val="00E379E0"/>
    <w:rsid w:val="00E47BC1"/>
    <w:rsid w:val="00E47C09"/>
    <w:rsid w:val="00E503F6"/>
    <w:rsid w:val="00E548AA"/>
    <w:rsid w:val="00E57971"/>
    <w:rsid w:val="00E851FC"/>
    <w:rsid w:val="00EA0652"/>
    <w:rsid w:val="00EA4A14"/>
    <w:rsid w:val="00EA4D0B"/>
    <w:rsid w:val="00EB3032"/>
    <w:rsid w:val="00EC00D1"/>
    <w:rsid w:val="00EC29E2"/>
    <w:rsid w:val="00ED1C4B"/>
    <w:rsid w:val="00ED674A"/>
    <w:rsid w:val="00EE3557"/>
    <w:rsid w:val="00EF0A0F"/>
    <w:rsid w:val="00EF3633"/>
    <w:rsid w:val="00F17891"/>
    <w:rsid w:val="00F22B53"/>
    <w:rsid w:val="00F24E3A"/>
    <w:rsid w:val="00F5017C"/>
    <w:rsid w:val="00F57D58"/>
    <w:rsid w:val="00F64C53"/>
    <w:rsid w:val="00F72DEB"/>
    <w:rsid w:val="00F82110"/>
    <w:rsid w:val="00F8223A"/>
    <w:rsid w:val="00FA2DDB"/>
    <w:rsid w:val="00FB5BEB"/>
    <w:rsid w:val="00FC5E4F"/>
    <w:rsid w:val="00FE3DCE"/>
    <w:rsid w:val="00FE56F5"/>
    <w:rsid w:val="07354BE2"/>
    <w:rsid w:val="0C4B4C3A"/>
    <w:rsid w:val="11BD75F7"/>
    <w:rsid w:val="146705D2"/>
    <w:rsid w:val="438A7CF5"/>
    <w:rsid w:val="4A324603"/>
    <w:rsid w:val="5DB239C4"/>
    <w:rsid w:val="607A0954"/>
    <w:rsid w:val="614A1101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BC6"/>
  <w15:docId w15:val="{7ECF10A7-1DE2-43E8-8495-C4170B28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pPr>
      <w:ind w:left="1821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left="0" w:firstLine="36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eastAsia="Arial" w:hAnsi="Consolas" w:cs="Arial"/>
      <w:lang w:bidi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ind w:left="4252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ListParagraph">
    <w:name w:val="List Paragraph"/>
    <w:basedOn w:val="Normal"/>
    <w:qFormat/>
    <w:pPr>
      <w:ind w:left="1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bidi="en-US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eastAsia="Arial" w:hAnsi="Segoe UI" w:cs="Segoe UI"/>
      <w:sz w:val="16"/>
      <w:szCs w:val="16"/>
      <w:lang w:bidi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bidi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rFonts w:ascii="Arial" w:eastAsia="Arial" w:hAnsi="Arial" w:cs="Arial"/>
      <w:i/>
      <w:iCs/>
      <w:lang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eastAsia="Arial" w:hAnsi="Arial" w:cs="Arial"/>
      <w:i/>
      <w:iCs/>
      <w:color w:val="4F81BD" w:themeColor="accent1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eastAsia="Arial" w:hAnsi="Consolas" w:cs="Arial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bidi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customStyle="1" w:styleId="isselectedend">
    <w:name w:val="isselectedend"/>
    <w:basedOn w:val="Normal"/>
    <w:rsid w:val="0010347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3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saudara naim</dc:creator>
  <cp:lastModifiedBy>haziq789@outlook.com</cp:lastModifiedBy>
  <cp:revision>8</cp:revision>
  <cp:lastPrinted>2025-07-23T11:22:00Z</cp:lastPrinted>
  <dcterms:created xsi:type="dcterms:W3CDTF">2025-08-12T04:11:00Z</dcterms:created>
  <dcterms:modified xsi:type="dcterms:W3CDTF">2026-06-10T16:40:00Z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22808D31D4CD4E938AAE838CD40688B7_12</vt:lpwstr>
  </property>
</Properties>
</file>